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F6282">
      <w:pPr>
        <w:pStyle w:val="2"/>
        <w:numPr>
          <w:ilvl w:val="0"/>
          <w:numId w:val="7"/>
        </w:numPr>
        <w:rPr>
          <w:rFonts w:ascii="Arial Black" w:hAnsi="Arial Black"/>
          <w:b/>
          <w:bCs/>
          <w:sz w:val="56"/>
          <w:szCs w:val="56"/>
          <w:u w:val="single"/>
        </w:rPr>
      </w:pPr>
      <w:r>
        <w:rPr>
          <w:rFonts w:ascii="Arial Black" w:hAnsi="Arial Black"/>
          <w:b/>
          <w:bCs/>
          <w:sz w:val="56"/>
          <w:szCs w:val="56"/>
          <w:u w:val="single"/>
        </w:rPr>
        <w:t>Git-HOL OUTPUT</w:t>
      </w:r>
    </w:p>
    <w:p w14:paraId="4CAF5C64">
      <w:pPr>
        <w:pStyle w:val="2"/>
        <w:numPr>
          <w:numId w:val="0"/>
        </w:numPr>
      </w:pPr>
      <w:r>
        <w:t>1. Explain Branching and Merging</w:t>
      </w:r>
    </w:p>
    <w:p w14:paraId="23D3687F">
      <w:r>
        <w:t>Branching allows you to diverge from the main codebase to develop features, fix bugs, or experiment safely. Each branch can have its own changes, isolated from the main branch (usually `main` or `master`).</w:t>
      </w:r>
      <w:r>
        <w:br w:type="textWrapping"/>
      </w:r>
      <w:r>
        <w:br w:type="textWrapping"/>
      </w:r>
      <w:r>
        <w:t>Merging is the process of bringing the changes from</w:t>
      </w:r>
      <w:bookmarkStart w:id="0" w:name="_GoBack"/>
      <w:bookmarkEnd w:id="0"/>
      <w:r>
        <w:t xml:space="preserve"> one branch into another. Typically, this involves merging a feature branch back into the main branch after development and testing are complete. Conflicts may occur if the same lines were changed in both branches and must be resolved manually.</w:t>
      </w:r>
    </w:p>
    <w:p w14:paraId="31B3C148">
      <w:pPr>
        <w:pStyle w:val="2"/>
      </w:pPr>
      <w:r>
        <w:t>2. Explain About Creating a Branch Request in GitLab</w:t>
      </w:r>
    </w:p>
    <w:p w14:paraId="1C6884A7">
      <w:r>
        <w:t>In GitLab, a branch request isn't a specific feature, but creating a branch is simple:</w:t>
      </w:r>
      <w:r>
        <w:br w:type="textWrapping"/>
      </w:r>
      <w:r>
        <w:t>1. Navigate to your GitLab project.</w:t>
      </w:r>
      <w:r>
        <w:br w:type="textWrapping"/>
      </w:r>
      <w:r>
        <w:t>2. Go to 'Repository' &gt; 'Branches'.</w:t>
      </w:r>
      <w:r>
        <w:br w:type="textWrapping"/>
      </w:r>
      <w:r>
        <w:t>3. Click on 'New branch'.</w:t>
      </w:r>
      <w:r>
        <w:br w:type="textWrapping"/>
      </w:r>
      <w:r>
        <w:t>4. Name your branch (e.g., `feature-xyz`) and select the source branch (usually `main`).</w:t>
      </w:r>
      <w:r>
        <w:br w:type="textWrapping"/>
      </w:r>
      <w:r>
        <w:t>5. Click 'Create branch'.</w:t>
      </w:r>
      <w:r>
        <w:br w:type="textWrapping"/>
      </w:r>
      <w:r>
        <w:t>This creates a new branch in the remote repository you can use to make isolated changes.</w:t>
      </w:r>
    </w:p>
    <w:p w14:paraId="04E329FB">
      <w:pPr>
        <w:pStyle w:val="2"/>
      </w:pPr>
      <w:r>
        <w:t>3. Explain About Creating a Merge Request in GitLab</w:t>
      </w:r>
    </w:p>
    <w:p w14:paraId="3552F822">
      <w:r>
        <w:t>A Merge Request (MR) in GitLab is a way to propose and review code changes before merging them into a target branch (like `main`). To create one:</w:t>
      </w:r>
      <w:r>
        <w:br w:type="textWrapping"/>
      </w:r>
      <w:r>
        <w:t>1. Push your branch with new changes to GitLab.</w:t>
      </w:r>
      <w:r>
        <w:br w:type="textWrapping"/>
      </w:r>
      <w:r>
        <w:t>2. Go to 'Merge Requests' tab in your project.</w:t>
      </w:r>
      <w:r>
        <w:br w:type="textWrapping"/>
      </w:r>
      <w:r>
        <w:t>3. Click 'New merge request'.</w:t>
      </w:r>
      <w:r>
        <w:br w:type="textWrapping"/>
      </w:r>
      <w:r>
        <w:t>4. Choose the source branch (your feature branch) and target branch (`main`).</w:t>
      </w:r>
      <w:r>
        <w:br w:type="textWrapping"/>
      </w:r>
      <w:r>
        <w:t>5. Add title, description, reviewers, and labels as needed.</w:t>
      </w:r>
      <w:r>
        <w:br w:type="textWrapping"/>
      </w:r>
      <w:r>
        <w:t>6. Click 'Create merge request'.</w:t>
      </w:r>
      <w:r>
        <w:br w:type="textWrapping"/>
      </w:r>
      <w:r>
        <w:t>Team members can now review, comment, and approve before the changes are merged.</w:t>
      </w:r>
    </w:p>
    <w:p w14:paraId="2522BE71">
      <w:pPr>
        <w:pStyle w:val="2"/>
        <w:numPr>
          <w:ilvl w:val="0"/>
          <w:numId w:val="7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5D6DCE54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3860" cy="1962150"/>
            <wp:effectExtent l="0" t="0" r="2540" b="3810"/>
            <wp:docPr id="1" name="Picture 1" descr="ou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u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221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5765" cy="2182495"/>
            <wp:effectExtent l="0" t="0" r="635" b="12065"/>
            <wp:docPr id="2" name="Picture 2" descr="ou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ut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F87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5765" cy="1941830"/>
            <wp:effectExtent l="0" t="0" r="635" b="8890"/>
            <wp:docPr id="3" name="Picture 3" descr="ou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ut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1EC7C07"/>
    <w:multiLevelType w:val="singleLevel"/>
    <w:tmpl w:val="41EC7C07"/>
    <w:lvl w:ilvl="0" w:tentative="0">
      <w:start w:val="3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05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 Abhiram</cp:lastModifiedBy>
  <dcterms:modified xsi:type="dcterms:W3CDTF">2025-08-08T16:10:14Z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C088C5D4446B460CA6028B3870CBE7D2_13</vt:lpwstr>
  </property>
</Properties>
</file>