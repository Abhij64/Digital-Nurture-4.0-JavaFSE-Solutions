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C63D9">
      <w:pPr>
        <w:pStyle w:val="2"/>
        <w:jc w:val="center"/>
        <w:rPr>
          <w:b/>
          <w:bCs/>
          <w:sz w:val="32"/>
          <w:szCs w:val="32"/>
          <w:u w:val="single"/>
        </w:rPr>
      </w:pPr>
      <w:r>
        <w:rPr>
          <w:rFonts w:hint="default"/>
          <w:b/>
          <w:bCs/>
          <w:sz w:val="32"/>
          <w:szCs w:val="32"/>
          <w:u w:val="single"/>
        </w:rPr>
        <w:t>1</w:t>
      </w:r>
      <w:r>
        <w:rPr>
          <w:rFonts w:hint="default"/>
          <w:b/>
          <w:bCs/>
          <w:sz w:val="32"/>
          <w:szCs w:val="32"/>
          <w:u w:val="single"/>
          <w:lang w:val="en-IN"/>
        </w:rPr>
        <w:t>2</w:t>
      </w:r>
      <w:r>
        <w:rPr>
          <w:rFonts w:hint="default"/>
          <w:b/>
          <w:bCs/>
          <w:sz w:val="32"/>
          <w:szCs w:val="32"/>
          <w:u w:val="single"/>
        </w:rPr>
        <w:t>. ReactJS-HOL</w:t>
      </w:r>
      <w:r>
        <w:rPr>
          <w:rFonts w:hint="default"/>
          <w:b/>
          <w:bCs/>
          <w:sz w:val="32"/>
          <w:szCs w:val="32"/>
          <w:u w:val="single"/>
          <w:lang w:val="en-IN"/>
        </w:rPr>
        <w:t xml:space="preserve"> Output</w:t>
      </w:r>
    </w:p>
    <w:p w14:paraId="3A013D27">
      <w:pPr>
        <w:pStyle w:val="2"/>
      </w:pPr>
      <w:r>
        <w:t>Explain various ways of conditional rendering</w:t>
      </w:r>
    </w:p>
    <w:p w14:paraId="6B57AF17">
      <w:r>
        <w:t>React supports several methods of conditional rendering:</w:t>
      </w:r>
    </w:p>
    <w:p w14:paraId="2FBBCEAF">
      <w:r>
        <w:t>1. if-else Statements: Traditional control structure use</w:t>
      </w:r>
      <w:bookmarkStart w:id="0" w:name="_GoBack"/>
      <w:bookmarkEnd w:id="0"/>
      <w:r>
        <w:t>d before the return statement.</w:t>
      </w:r>
    </w:p>
    <w:p w14:paraId="02227325">
      <w:r>
        <w:t>2. Ternary Operator: Inline condition rendering: `condition ? &lt;A /&gt; : &lt;B /&gt;`.</w:t>
      </w:r>
    </w:p>
    <w:p w14:paraId="2B2F4AFB">
      <w:r>
        <w:t>3. Logical AND (&amp;&amp;) Operator: Render if condition is true: `condition &amp;&amp; &lt;A /&gt;`.</w:t>
      </w:r>
    </w:p>
    <w:p w14:paraId="167CA6BF">
      <w:r>
        <w:t>4. Switch Statement: Used when multiple conditions need to be handled.</w:t>
      </w:r>
    </w:p>
    <w:p w14:paraId="18C970C6">
      <w:r>
        <w:t>5. Immediately Invoked Function Expression (IIFE): Wrap logic inside a function executed within JSX.</w:t>
      </w:r>
    </w:p>
    <w:p w14:paraId="04E59A38">
      <w:pPr>
        <w:pStyle w:val="2"/>
      </w:pPr>
      <w:r>
        <w:t>Explain how to render multiple components</w:t>
      </w:r>
    </w:p>
    <w:p w14:paraId="341D652F">
      <w:r>
        <w:t>You can render multiple components by placing them side by side inside a parent component.</w:t>
      </w:r>
    </w:p>
    <w:p w14:paraId="59525C7D">
      <w:r>
        <w:t>Example:</w:t>
      </w:r>
    </w:p>
    <w:p w14:paraId="4375CD26">
      <w:r>
        <w:t>return (</w:t>
      </w:r>
    </w:p>
    <w:p w14:paraId="28FA5B65">
      <w:r>
        <w:t xml:space="preserve">  &lt;div&gt;</w:t>
      </w:r>
    </w:p>
    <w:p w14:paraId="59A2CC83">
      <w:r>
        <w:t xml:space="preserve">    &lt;Header /&gt;</w:t>
      </w:r>
    </w:p>
    <w:p w14:paraId="555B9C52">
      <w:r>
        <w:t xml:space="preserve">    &lt;Content /&gt;</w:t>
      </w:r>
    </w:p>
    <w:p w14:paraId="2AB400D9">
      <w:r>
        <w:t xml:space="preserve">    &lt;Footer /&gt;</w:t>
      </w:r>
    </w:p>
    <w:p w14:paraId="3F3BDA68">
      <w:r>
        <w:t xml:space="preserve">  &lt;/div&gt;</w:t>
      </w:r>
    </w:p>
    <w:p w14:paraId="63ADEFC9">
      <w:r>
        <w:t>);</w:t>
      </w:r>
    </w:p>
    <w:p w14:paraId="7489372D">
      <w:r>
        <w:t>You can also use layout strategies like Flexbox/Grid to display them horizontally or vertically.</w:t>
      </w:r>
    </w:p>
    <w:p w14:paraId="5885E4BE">
      <w:pPr>
        <w:pStyle w:val="2"/>
      </w:pPr>
      <w:r>
        <w:t>Define list component</w:t>
      </w:r>
    </w:p>
    <w:p w14:paraId="111A5E23">
      <w:r>
        <w:t>A list component is a reusable component that renders a list of items.</w:t>
      </w:r>
    </w:p>
    <w:p w14:paraId="5E86C9DF">
      <w:r>
        <w:t>It uses the `map()` function to iterate over an array and returns JSX for each item.</w:t>
      </w:r>
    </w:p>
    <w:p w14:paraId="1CFA5A07">
      <w:r>
        <w:t>Example:</w:t>
      </w:r>
    </w:p>
    <w:p w14:paraId="0CFFFA79">
      <w:r>
        <w:t>function ItemList({ items }) {</w:t>
      </w:r>
    </w:p>
    <w:p w14:paraId="3FF323EE">
      <w:r>
        <w:t xml:space="preserve">  return (</w:t>
      </w:r>
    </w:p>
    <w:p w14:paraId="6404322D">
      <w:r>
        <w:t xml:space="preserve">    &lt;ul&gt;</w:t>
      </w:r>
    </w:p>
    <w:p w14:paraId="676F0219">
      <w:r>
        <w:t xml:space="preserve">      {items.map(item =&gt; &lt;li key={item.id}&gt;{item.name}&lt;/li&gt;)}</w:t>
      </w:r>
    </w:p>
    <w:p w14:paraId="6162627E">
      <w:r>
        <w:t xml:space="preserve">    &lt;/ul&gt;</w:t>
      </w:r>
    </w:p>
    <w:p w14:paraId="7BAE1BAC">
      <w:r>
        <w:t xml:space="preserve">  );</w:t>
      </w:r>
    </w:p>
    <w:p w14:paraId="2B68CD31">
      <w:r>
        <w:t>}</w:t>
      </w:r>
    </w:p>
    <w:p w14:paraId="1085C3B5">
      <w:pPr>
        <w:pStyle w:val="2"/>
      </w:pPr>
      <w:r>
        <w:t>Explain about keys in React applications</w:t>
      </w:r>
    </w:p>
    <w:p w14:paraId="2C14EABA">
      <w:r>
        <w:t>Keys are unique identifiers used in list rendering to help React identify which items have changed, been added, or removed.</w:t>
      </w:r>
    </w:p>
    <w:p w14:paraId="5B95F031">
      <w:r>
        <w:t>Using keys improves performance and avoids rendering bugs.</w:t>
      </w:r>
    </w:p>
    <w:p w14:paraId="3E7941E5">
      <w:r>
        <w:t>Best practice: Use a unique ID from data as the key, not array index.</w:t>
      </w:r>
    </w:p>
    <w:p w14:paraId="1CD1A536">
      <w:pPr>
        <w:pStyle w:val="2"/>
      </w:pPr>
      <w:r>
        <w:t>Explain how to extract components with keys</w:t>
      </w:r>
    </w:p>
    <w:p w14:paraId="7415BF44">
      <w:r>
        <w:t>You can create a subcomponent and pass data as props. Use the key when rendering the subcomponent in a list.</w:t>
      </w:r>
    </w:p>
    <w:p w14:paraId="10016904">
      <w:r>
        <w:t>Example:</w:t>
      </w:r>
    </w:p>
    <w:p w14:paraId="0EDCC7F3">
      <w:r>
        <w:t>function User({ user }) {</w:t>
      </w:r>
    </w:p>
    <w:p w14:paraId="5BE730AC">
      <w:r>
        <w:t xml:space="preserve">  return &lt;li&gt;{user.name}&lt;/li&gt;;</w:t>
      </w:r>
    </w:p>
    <w:p w14:paraId="0519F067">
      <w:r>
        <w:t>}</w:t>
      </w:r>
    </w:p>
    <w:p w14:paraId="407C375D"/>
    <w:p w14:paraId="34E2EF66">
      <w:r>
        <w:t>function UserList({ users }) {</w:t>
      </w:r>
    </w:p>
    <w:p w14:paraId="41174CFC">
      <w:r>
        <w:t xml:space="preserve">  return (</w:t>
      </w:r>
    </w:p>
    <w:p w14:paraId="31527D75">
      <w:r>
        <w:t xml:space="preserve">    &lt;ul&gt;</w:t>
      </w:r>
    </w:p>
    <w:p w14:paraId="45990A53">
      <w:r>
        <w:t xml:space="preserve">      {users.map(user =&gt; &lt;User key={user.id} user={user} /&gt;)}</w:t>
      </w:r>
    </w:p>
    <w:p w14:paraId="5FC9B3B2">
      <w:r>
        <w:t xml:space="preserve">    &lt;/ul&gt;</w:t>
      </w:r>
    </w:p>
    <w:p w14:paraId="7A0F90FC">
      <w:r>
        <w:t xml:space="preserve">  );</w:t>
      </w:r>
    </w:p>
    <w:p w14:paraId="64135A24">
      <w:r>
        <w:t>}</w:t>
      </w:r>
    </w:p>
    <w:p w14:paraId="6354199D">
      <w:pPr>
        <w:pStyle w:val="2"/>
      </w:pPr>
      <w:r>
        <w:t>Explain React Map, map() function</w:t>
      </w:r>
    </w:p>
    <w:p w14:paraId="150D7039">
      <w:r>
        <w:t>The `map()` function is used to iterate over an array and return a new array of elements.</w:t>
      </w:r>
    </w:p>
    <w:p w14:paraId="1AC01983">
      <w:r>
        <w:t>React uses it to dynamically render lists:</w:t>
      </w:r>
    </w:p>
    <w:p w14:paraId="2BD5DB87">
      <w:r>
        <w:t>const fruits = ['Apple', 'Banana', 'Cherry'];</w:t>
      </w:r>
    </w:p>
    <w:p w14:paraId="61BF564E">
      <w:r>
        <w:t>return (</w:t>
      </w:r>
    </w:p>
    <w:p w14:paraId="33014D1A">
      <w:r>
        <w:t xml:space="preserve">  &lt;ul&gt;</w:t>
      </w:r>
    </w:p>
    <w:p w14:paraId="418BC0AF">
      <w:r>
        <w:t xml:space="preserve">    {fruits.map((fruit, index) =&gt; &lt;li key={index}&gt;{fruit}&lt;/li&gt;)}</w:t>
      </w:r>
    </w:p>
    <w:p w14:paraId="14DD6B41">
      <w:r>
        <w:t xml:space="preserve">  &lt;/ul&gt;</w:t>
      </w:r>
    </w:p>
    <w:p w14:paraId="2EF287C2">
      <w:r>
        <w:t>);</w:t>
      </w:r>
    </w:p>
    <w:p w14:paraId="174E1B58">
      <w:r>
        <w:t>It's a core pattern for displaying dynamic UI in React.</w:t>
      </w:r>
    </w:p>
    <w:p w14:paraId="528D756F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5F0C8784">
      <w:pPr>
        <w:rPr>
          <w:rFonts w:hint="default"/>
          <w:lang w:val="en-IN"/>
        </w:rPr>
      </w:pPr>
    </w:p>
    <w:p w14:paraId="22771AC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78145" cy="2902585"/>
            <wp:effectExtent l="0" t="0" r="8255" b="8255"/>
            <wp:docPr id="1" name="Picture 1" descr="ou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u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CC41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74970" cy="2902585"/>
            <wp:effectExtent l="0" t="0" r="11430" b="8255"/>
            <wp:docPr id="2" name="Picture 2" descr="ou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ut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E88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478145" cy="2908300"/>
            <wp:effectExtent l="0" t="0" r="8255" b="2540"/>
            <wp:docPr id="3" name="Picture 3" descr="ou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ut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7F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abhir</cp:lastModifiedBy>
  <dcterms:modified xsi:type="dcterms:W3CDTF">2025-07-31T15:15:22Z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45F78F514076469DA5D40B7B82439E1A_13</vt:lpwstr>
  </property>
</Properties>
</file>