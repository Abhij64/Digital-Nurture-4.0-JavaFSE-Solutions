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A34E9">
      <w:pPr>
        <w:pStyle w:val="2"/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React and Single Page Applications</w:t>
      </w:r>
      <w:bookmarkStart w:id="0" w:name="_GoBack"/>
      <w:bookmarkEnd w:id="0"/>
    </w:p>
    <w:p w14:paraId="556BA33B">
      <w:pPr>
        <w:pStyle w:val="3"/>
      </w:pPr>
      <w:r>
        <w:t>1. What is a SPA (Single Page Application) and its Benefits?</w:t>
      </w:r>
    </w:p>
    <w:p w14:paraId="14849829">
      <w:r>
        <w:t>A Single Page Application (SPA) is a web application that operates within a single HTML page. Instead of loading new pages from the server, it dynamically updates the current page as the user interacts with the app.</w:t>
      </w:r>
    </w:p>
    <w:p w14:paraId="7BD35281">
      <w:r>
        <w:t>This means once the page is loaded, navigation between different parts of the app becomes very fast and smooth.</w:t>
      </w:r>
    </w:p>
    <w:p w14:paraId="0AC16A64"/>
    <w:p w14:paraId="1275AE57">
      <w:r>
        <w:t>Benefits of SPA include:</w:t>
      </w:r>
    </w:p>
    <w:p w14:paraId="2BE01593">
      <w:r>
        <w:t>- Faster loading after the initial page load</w:t>
      </w:r>
    </w:p>
    <w:p w14:paraId="7BFE62A4">
      <w:r>
        <w:t>- Seamless user experience without full page refresh</w:t>
      </w:r>
    </w:p>
    <w:p w14:paraId="10A3724C">
      <w:r>
        <w:t>- Components can be reused across the app</w:t>
      </w:r>
    </w:p>
    <w:p w14:paraId="79BCC596">
      <w:r>
        <w:t>- Modern frameworks like React, Angular, and Vue are well-suited for building SPAs</w:t>
      </w:r>
    </w:p>
    <w:p w14:paraId="3E1C3FD2">
      <w:pPr>
        <w:pStyle w:val="3"/>
      </w:pPr>
      <w:r>
        <w:t>2. What is React and How Does It Work?</w:t>
      </w:r>
    </w:p>
    <w:p w14:paraId="5256B983">
      <w:r>
        <w:t>React is a popular JavaScript library used for building user interfaces, especially single-page applications. It allows developers to create interactive UI components that manage their own state.</w:t>
      </w:r>
    </w:p>
    <w:p w14:paraId="51C0155F"/>
    <w:p w14:paraId="0A3EE955">
      <w:r>
        <w:t>Here's how React works:</w:t>
      </w:r>
    </w:p>
    <w:p w14:paraId="050785BB">
      <w:r>
        <w:t>- It uses a virtual DOM to track changes efficiently.</w:t>
      </w:r>
    </w:p>
    <w:p w14:paraId="07164F82">
      <w:r>
        <w:t>- The UI is split into components, which are small, reusable pieces of code.</w:t>
      </w:r>
    </w:p>
    <w:p w14:paraId="664DEF9D">
      <w:r>
        <w:t>- JSX (JavaScript + XML) is used to write what the UI should look like, making the code more readable and expressive.</w:t>
      </w:r>
    </w:p>
    <w:p w14:paraId="38947E78">
      <w:pPr>
        <w:pStyle w:val="3"/>
      </w:pPr>
      <w:r>
        <w:t>3. Differences Between SPA and MPA</w:t>
      </w:r>
    </w:p>
    <w:p w14:paraId="13BD9987">
      <w:r>
        <w:t>Here's a simple comparison between Single Page Applications (SPA) and Multi Page Applications (MPA):</w:t>
      </w:r>
    </w:p>
    <w:p w14:paraId="252FF1AB"/>
    <w:p w14:paraId="56168254"/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6"/>
        <w:gridCol w:w="3821"/>
        <w:gridCol w:w="3433"/>
      </w:tblGrid>
      <w:tr w14:paraId="69350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9559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3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5B315A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3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SPA (Single Page Application)</w:t>
            </w:r>
          </w:p>
        </w:tc>
        <w:tc>
          <w:tcPr>
            <w:tcW w:w="0" w:type="auto"/>
            <w:shd w:val="clear"/>
            <w:vAlign w:val="center"/>
          </w:tcPr>
          <w:p w14:paraId="2FAE92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3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MPA (Multi Page Application)</w:t>
            </w:r>
          </w:p>
        </w:tc>
      </w:tr>
      <w:tr w14:paraId="66B5F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1E5B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Page Reloads</w:t>
            </w:r>
          </w:p>
        </w:tc>
        <w:tc>
          <w:tcPr>
            <w:tcW w:w="0" w:type="auto"/>
            <w:shd w:val="clear"/>
            <w:vAlign w:val="center"/>
          </w:tcPr>
          <w:p w14:paraId="272BB4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509298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4F017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32A5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Speed</w:t>
            </w:r>
          </w:p>
        </w:tc>
        <w:tc>
          <w:tcPr>
            <w:tcW w:w="0" w:type="auto"/>
            <w:shd w:val="clear"/>
            <w:vAlign w:val="center"/>
          </w:tcPr>
          <w:p w14:paraId="1275B4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 after initial load</w:t>
            </w:r>
          </w:p>
        </w:tc>
        <w:tc>
          <w:tcPr>
            <w:tcW w:w="0" w:type="auto"/>
            <w:shd w:val="clear"/>
            <w:vAlign w:val="center"/>
          </w:tcPr>
          <w:p w14:paraId="3968C5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Slower due to full page reloads</w:t>
            </w:r>
          </w:p>
        </w:tc>
      </w:tr>
      <w:tr w14:paraId="04157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ACC5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Navigation</w:t>
            </w:r>
          </w:p>
        </w:tc>
        <w:tc>
          <w:tcPr>
            <w:tcW w:w="0" w:type="auto"/>
            <w:shd w:val="clear"/>
            <w:vAlign w:val="center"/>
          </w:tcPr>
          <w:p w14:paraId="7A8F1D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Handled by JavaScript (client-side)</w:t>
            </w:r>
          </w:p>
        </w:tc>
        <w:tc>
          <w:tcPr>
            <w:tcW w:w="0" w:type="auto"/>
            <w:shd w:val="clear"/>
            <w:vAlign w:val="center"/>
          </w:tcPr>
          <w:p w14:paraId="56C73D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Handled by server (server-side)</w:t>
            </w:r>
          </w:p>
        </w:tc>
      </w:tr>
      <w:tr w14:paraId="1B71B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EB4A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Complexity</w:t>
            </w:r>
          </w:p>
        </w:tc>
        <w:tc>
          <w:tcPr>
            <w:tcW w:w="0" w:type="auto"/>
            <w:shd w:val="clear"/>
            <w:vAlign w:val="center"/>
          </w:tcPr>
          <w:p w14:paraId="0B83FB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 on the frontend</w:t>
            </w:r>
          </w:p>
        </w:tc>
        <w:tc>
          <w:tcPr>
            <w:tcW w:w="0" w:type="auto"/>
            <w:shd w:val="clear"/>
            <w:vAlign w:val="center"/>
          </w:tcPr>
          <w:p w14:paraId="70DC11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 on the backend</w:t>
            </w:r>
          </w:p>
        </w:tc>
      </w:tr>
    </w:tbl>
    <w:p w14:paraId="7CA912C8"/>
    <w:p w14:paraId="1E216378">
      <w:r>
        <w:t>Pros:</w:t>
      </w:r>
    </w:p>
    <w:p w14:paraId="3A239E24">
      <w:r>
        <w:t>- Fast interactions once loaded</w:t>
      </w:r>
    </w:p>
    <w:p w14:paraId="541B080E">
      <w:r>
        <w:t>- Improved and fluid user experience</w:t>
      </w:r>
    </w:p>
    <w:p w14:paraId="1F3C3E62">
      <w:r>
        <w:t>- Easy to inspect and debug with browser developer tools</w:t>
      </w:r>
    </w:p>
    <w:p w14:paraId="5F0CD04A"/>
    <w:p w14:paraId="5E1A637D">
      <w:r>
        <w:t>Cons:</w:t>
      </w:r>
    </w:p>
    <w:p w14:paraId="4BA9E8C4">
      <w:r>
        <w:t>- SEO optimization is more difficult compared to traditional sites</w:t>
      </w:r>
    </w:p>
    <w:p w14:paraId="49013B27">
      <w:r>
        <w:t>- The initial page load can be slower</w:t>
      </w:r>
    </w:p>
    <w:p w14:paraId="7C8C8D2A">
      <w:r>
        <w:t>- Requires more complex frontend routing and state management</w:t>
      </w:r>
    </w:p>
    <w:p w14:paraId="189B970F">
      <w:pPr>
        <w:pStyle w:val="3"/>
      </w:pPr>
      <w:r>
        <w:t>5. A Bit More About React</w:t>
      </w:r>
    </w:p>
    <w:p w14:paraId="02731A66">
      <w:r>
        <w:t>React is developed and maintained by Meta (formerly Facebook). It helps in building powerful web applications by letting developers focus on building small, reusable components.</w:t>
      </w:r>
    </w:p>
    <w:p w14:paraId="74603FB0">
      <w:r>
        <w:t>It also supports native mobile development via React Native, which allows React code to run on mobile platforms like iOS and Android.</w:t>
      </w:r>
    </w:p>
    <w:p w14:paraId="474636CA">
      <w:pPr>
        <w:pStyle w:val="3"/>
      </w:pPr>
      <w:r>
        <w:t>6. What is the Virtual DOM?</w:t>
      </w:r>
    </w:p>
    <w:p w14:paraId="32E3A924">
      <w:r>
        <w:t>The Virtual DOM is a concept in React where a virtual copy of the actual DOM is maintained in memory.</w:t>
      </w:r>
    </w:p>
    <w:p w14:paraId="0EB0A0B8">
      <w:r>
        <w:t>When changes are made to the UI, React first updates the virtual DOM, then compares it with the previous version using a process called 'diffing'.</w:t>
      </w:r>
    </w:p>
    <w:p w14:paraId="6EE3B349">
      <w:r>
        <w:t>Only the changed elements are updated in the real DOM, making the app faster and more efficient.</w:t>
      </w:r>
    </w:p>
    <w:p w14:paraId="2EAE66D4">
      <w:pPr>
        <w:pStyle w:val="3"/>
      </w:pPr>
      <w:r>
        <w:t>7. Key Features of React</w:t>
      </w:r>
    </w:p>
    <w:p w14:paraId="32BD004E">
      <w:r>
        <w:t>- Uses Virtual DOM for performance gains</w:t>
      </w:r>
    </w:p>
    <w:p w14:paraId="3AAC0604">
      <w:r>
        <w:t>- Component-based structure for reusability</w:t>
      </w:r>
    </w:p>
    <w:p w14:paraId="34033A7C">
      <w:r>
        <w:t>- JSX syntax that blends HTML with JavaScript</w:t>
      </w:r>
    </w:p>
    <w:p w14:paraId="418A944D">
      <w:r>
        <w:t>- Unidirectional data flow which makes data tracking predictable</w:t>
      </w:r>
    </w:p>
    <w:p w14:paraId="223BD41B">
      <w:r>
        <w:t>- React Hooks to manage state and side-effects in functional components</w:t>
      </w:r>
    </w:p>
    <w:p w14:paraId="7C4B8549"/>
    <w:p w14:paraId="2A2A4892">
      <w:pPr>
        <w:pStyle w:val="3"/>
        <w:numPr>
          <w:ilvl w:val="0"/>
          <w:numId w:val="7"/>
        </w:numPr>
        <w:rPr>
          <w:rFonts w:hint="default"/>
          <w:lang w:val="en-IN"/>
        </w:rPr>
      </w:pPr>
      <w:r>
        <w:rPr>
          <w:rFonts w:hint="default"/>
          <w:lang w:val="en-IN"/>
        </w:rPr>
        <w:t>Hands-on Exercise Output:</w:t>
      </w:r>
    </w:p>
    <w:p w14:paraId="2DB6B192">
      <w:pPr>
        <w:numPr>
          <w:numId w:val="0"/>
        </w:numPr>
        <w:rPr>
          <w:rFonts w:hint="default"/>
          <w:lang w:val="en-IN"/>
        </w:rPr>
      </w:pPr>
    </w:p>
    <w:p w14:paraId="487E37D7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480685" cy="2934970"/>
            <wp:effectExtent l="0" t="0" r="5715" b="6350"/>
            <wp:docPr id="1" name="Picture 1" descr="out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outr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5B40AF5"/>
    <w:multiLevelType w:val="singleLevel"/>
    <w:tmpl w:val="05B40AF5"/>
    <w:lvl w:ilvl="0" w:tentative="0">
      <w:start w:val="8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382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 Abhiram</cp:lastModifiedBy>
  <dcterms:modified xsi:type="dcterms:W3CDTF">2025-07-21T02:19:08Z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212BC350A6414F948595E8FFBB22EF24_13</vt:lpwstr>
  </property>
</Properties>
</file>