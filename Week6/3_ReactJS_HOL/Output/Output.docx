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78041">
      <w:pPr>
        <w:pStyle w:val="2"/>
      </w:pPr>
      <w:r>
        <w:t>React Components: Key Concepts</w:t>
      </w:r>
    </w:p>
    <w:p w14:paraId="5A866D0C">
      <w:pPr>
        <w:pStyle w:val="3"/>
      </w:pPr>
      <w:r>
        <w:t>1. Explain React components</w:t>
      </w:r>
    </w:p>
    <w:p w14:paraId="1B991D2B">
      <w:r>
        <w:t>React components are independent, reusable pieces of code that return HTML (via JSX) to be rendered on the page. They help build complex user interfaces by breaking them down into smaller, manageable parts.</w:t>
      </w:r>
    </w:p>
    <w:p w14:paraId="06C74662">
      <w:pPr>
        <w:pStyle w:val="3"/>
      </w:pPr>
      <w:r>
        <w:t>2. Identify the differences between components and JavaScript functions</w:t>
      </w:r>
    </w:p>
    <w:p w14:paraId="365546F0">
      <w:r>
        <w:t>- JavaScript functions are general-purpose functions used for logic and computations.</w:t>
      </w:r>
      <w:r>
        <w:br w:type="textWrapping"/>
      </w:r>
      <w:r>
        <w:t>- React components are special functions or classes that return JSX and manage rendering UI elements.</w:t>
      </w:r>
      <w:r>
        <w:br w:type="textWrapping"/>
      </w:r>
      <w:r>
        <w:t>- React components can manage state and lifecycle methods, whereas regular JS functions cannot.</w:t>
      </w:r>
    </w:p>
    <w:p w14:paraId="53B6ABBB">
      <w:pPr>
        <w:pStyle w:val="3"/>
      </w:pPr>
      <w:r>
        <w:t>3. Identify the types of components</w:t>
      </w:r>
    </w:p>
    <w:p w14:paraId="0FB0C737">
      <w:r>
        <w:t>There are two main types of React components:</w:t>
      </w:r>
      <w:r>
        <w:br w:type="textWrapping"/>
      </w:r>
      <w:r>
        <w:t>- Class Components: Defined using ES6 classes and provide access to lifecycle methods and state.</w:t>
      </w:r>
      <w:r>
        <w:br w:type="textWrapping"/>
      </w:r>
      <w:r>
        <w:t>- Function Components: Defined using JavaScript functions. They can use hooks to manage state and side effects.</w:t>
      </w:r>
    </w:p>
    <w:p w14:paraId="42D87910">
      <w:pPr>
        <w:pStyle w:val="3"/>
      </w:pPr>
      <w:r>
        <w:t>4. Explain class component</w:t>
      </w:r>
    </w:p>
    <w:p w14:paraId="268AB091">
      <w:r>
        <w:t>A class component is a React component defined using a JavaScript ES6 class that extends React.Component. It must include a render() method that returns JSX. Class components can use lifecycle methods and hold local state.</w:t>
      </w:r>
    </w:p>
    <w:p w14:paraId="51E4FDF2">
      <w:pPr>
        <w:pStyle w:val="3"/>
      </w:pPr>
      <w:r>
        <w:t>5. Explain function component</w:t>
      </w:r>
    </w:p>
    <w:p w14:paraId="737BBA62">
      <w:r>
        <w:t>A function component is a simpler way to define a component using a regular JavaScript function. It returns JSX and can use React hooks (like useState, useEffect) to handle state and side effects.</w:t>
      </w:r>
    </w:p>
    <w:p w14:paraId="49A86ACA">
      <w:pPr>
        <w:pStyle w:val="3"/>
      </w:pPr>
      <w:r>
        <w:t>6. Define component constructor</w:t>
      </w:r>
    </w:p>
    <w:p w14:paraId="0CBA9AD3">
      <w:r>
        <w:t>The constructor is a special method in class components used to initialize state and bind methods. It is called before the component mounts. It usually looks like: constructor(props) { super(props); this.state = {}; }</w:t>
      </w:r>
    </w:p>
    <w:p w14:paraId="6DB95805">
      <w:pPr>
        <w:pStyle w:val="3"/>
      </w:pPr>
      <w:r>
        <w:t>7. Define render() function</w:t>
      </w:r>
    </w:p>
    <w:p w14:paraId="0A302445">
      <w:r>
        <w:t>The render() function is a required method in class components. It returns JSX which React uses to update the DOM. It is called every time the component needs to display or re-display its content.</w:t>
      </w:r>
    </w:p>
    <w:p w14:paraId="4F354413">
      <w:pPr>
        <w:pStyle w:val="3"/>
        <w:numPr>
          <w:ilvl w:val="0"/>
          <w:numId w:val="7"/>
        </w:numPr>
        <w:rPr>
          <w:rFonts w:hint="default"/>
          <w:lang w:val="en-IN"/>
        </w:rPr>
      </w:pPr>
      <w:r>
        <w:rPr>
          <w:rFonts w:hint="default"/>
          <w:lang w:val="en-IN"/>
        </w:rPr>
        <w:t>Hands-on Exercise Output:</w:t>
      </w:r>
      <w:bookmarkStart w:id="0" w:name="_GoBack"/>
      <w:bookmarkEnd w:id="0"/>
    </w:p>
    <w:p w14:paraId="327604AC">
      <w:pPr>
        <w:rPr>
          <w:rFonts w:hint="default"/>
          <w:lang w:val="en-IN"/>
        </w:rPr>
      </w:pPr>
    </w:p>
    <w:p w14:paraId="78FEB750">
      <w:pPr>
        <w:rPr>
          <w:rFonts w:hint="default"/>
          <w:lang w:val="en-IN"/>
        </w:rPr>
      </w:pPr>
      <w:r>
        <w:rPr>
          <w:rFonts w:hint="default"/>
          <w:lang w:val="en-IN"/>
        </w:rPr>
        <w:drawing>
          <wp:inline distT="0" distB="0" distL="114300" distR="114300">
            <wp:extent cx="5474970" cy="2942590"/>
            <wp:effectExtent l="0" t="0" r="11430" b="13970"/>
            <wp:docPr id="1" name="Picture 1" descr="out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r3"/>
                    <pic:cNvPicPr>
                      <a:picLocks noChangeAspect="1"/>
                    </pic:cNvPicPr>
                  </pic:nvPicPr>
                  <pic:blipFill>
                    <a:blip r:embed="rId6"/>
                    <a:stretch>
                      <a:fillRect/>
                    </a:stretch>
                  </pic:blipFill>
                  <pic:spPr>
                    <a:xfrm>
                      <a:off x="0" y="0"/>
                      <a:ext cx="5474970" cy="2942590"/>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46F8BCD"/>
    <w:multiLevelType w:val="singleLevel"/>
    <w:tmpl w:val="346F8BCD"/>
    <w:lvl w:ilvl="0" w:tentative="0">
      <w:start w:val="8"/>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351E11"/>
    <w:rsid w:val="59481958"/>
    <w:rsid w:val="6AB823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 Abhiram</cp:lastModifiedBy>
  <dcterms:modified xsi:type="dcterms:W3CDTF">2025-07-21T03:45:38Z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B0874CD8FC3147D1A8C9D668B320F3B9_13</vt:lpwstr>
  </property>
</Properties>
</file>